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BD3E8" w14:textId="6EABEEA4" w:rsidR="00C815D1" w:rsidRDefault="00CC5053">
      <w:r>
        <w:t>*96</w:t>
      </w:r>
    </w:p>
    <w:p w14:paraId="6A560095" w14:textId="00613DDB" w:rsidR="009E5946" w:rsidRDefault="009E5946"/>
    <w:p w14:paraId="2D8EB95A" w14:textId="57696D6A" w:rsidR="009E5946" w:rsidRDefault="009E5946"/>
    <w:p w14:paraId="02975AD2" w14:textId="0383DF91" w:rsidR="009E5946" w:rsidRDefault="009E5946"/>
    <w:p w14:paraId="752476C5" w14:textId="12ED6423" w:rsidR="009E5946" w:rsidRDefault="009E5946"/>
    <w:p w14:paraId="382751BB" w14:textId="5777438E" w:rsidR="009E5946" w:rsidRDefault="009E5946"/>
    <w:p w14:paraId="15678983" w14:textId="401321C9" w:rsidR="009E5946" w:rsidRDefault="009E5946"/>
    <w:p w14:paraId="3903E287" w14:textId="65162BF5" w:rsidR="009E5946" w:rsidRDefault="009E5946"/>
    <w:p w14:paraId="1EA14AD2" w14:textId="2CC01496" w:rsidR="009E5946" w:rsidRDefault="009E5946"/>
    <w:p w14:paraId="5FE27E1B" w14:textId="0F0CB3D1" w:rsidR="009E5946" w:rsidRDefault="009E5946"/>
    <w:p w14:paraId="755B22E1" w14:textId="4455F64B" w:rsidR="009E5946" w:rsidRDefault="009E5946"/>
    <w:p w14:paraId="30D66C18" w14:textId="2CFDAE2F" w:rsidR="009E5946" w:rsidRDefault="009E5946"/>
    <w:p w14:paraId="43E0675B" w14:textId="09F885F0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40"/>
          <w:szCs w:val="20"/>
          <w:lang w:eastAsia="zh-CN"/>
        </w:rPr>
      </w:pPr>
      <w:r w:rsidRPr="009E5946">
        <w:rPr>
          <w:rFonts w:ascii="Times New Roman" w:eastAsia="Times New Roman" w:hAnsi="Times New Roman" w:cs="Times New Roman"/>
          <w:sz w:val="48"/>
          <w:szCs w:val="20"/>
          <w:lang w:eastAsia="zh-CN"/>
        </w:rPr>
        <w:t>Exercise</w:t>
      </w:r>
      <w:r w:rsidRPr="009E5946">
        <w:rPr>
          <w:rFonts w:ascii="Verdana" w:eastAsia="Verdana" w:hAnsi="Verdana" w:cs="Verdana"/>
          <w:sz w:val="40"/>
          <w:szCs w:val="20"/>
          <w:lang w:eastAsia="zh-CN"/>
        </w:rPr>
        <w:t xml:space="preserve"> #</w:t>
      </w:r>
      <w:r w:rsidR="00F17448">
        <w:rPr>
          <w:rFonts w:ascii="Verdana" w:eastAsia="Verdana" w:hAnsi="Verdana" w:cs="Verdana"/>
          <w:sz w:val="40"/>
          <w:szCs w:val="20"/>
          <w:lang w:eastAsia="zh-CN"/>
        </w:rPr>
        <w:t>3</w:t>
      </w:r>
    </w:p>
    <w:p w14:paraId="12E9F11E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40"/>
          <w:szCs w:val="20"/>
          <w:lang w:eastAsia="zh-CN"/>
        </w:rPr>
      </w:pPr>
    </w:p>
    <w:p w14:paraId="5E1F4F03" w14:textId="4050F0F0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  <w:r w:rsidRPr="009E5946">
        <w:rPr>
          <w:rFonts w:ascii="Verdana" w:eastAsia="Verdana" w:hAnsi="Verdana" w:cs="Verdana"/>
          <w:sz w:val="20"/>
          <w:szCs w:val="20"/>
          <w:lang w:eastAsia="zh-CN"/>
        </w:rPr>
        <w:t xml:space="preserve">ANGULAR </w:t>
      </w:r>
      <w:r w:rsidR="00BF5EA6">
        <w:rPr>
          <w:rFonts w:ascii="Verdana" w:eastAsia="Verdana" w:hAnsi="Verdana" w:cs="Verdana"/>
          <w:sz w:val="20"/>
          <w:szCs w:val="20"/>
          <w:lang w:eastAsia="zh-CN"/>
        </w:rPr>
        <w:t>ROUTING</w:t>
      </w:r>
    </w:p>
    <w:p w14:paraId="7226FC08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</w:p>
    <w:p w14:paraId="5C9FA5DB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</w:p>
    <w:p w14:paraId="73AAB293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</w:p>
    <w:p w14:paraId="7691A071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4"/>
          <w:szCs w:val="20"/>
          <w:lang w:eastAsia="zh-CN"/>
        </w:rPr>
      </w:pPr>
      <w:proofErr w:type="spellStart"/>
      <w:r w:rsidRPr="009E5946">
        <w:rPr>
          <w:rFonts w:ascii="Verdana" w:eastAsia="Verdana" w:hAnsi="Verdana" w:cs="Verdana"/>
          <w:sz w:val="24"/>
          <w:szCs w:val="20"/>
          <w:lang w:eastAsia="zh-CN"/>
        </w:rPr>
        <w:t>Aitrich</w:t>
      </w:r>
      <w:proofErr w:type="spellEnd"/>
      <w:r w:rsidRPr="009E5946">
        <w:rPr>
          <w:rFonts w:ascii="Verdana" w:eastAsia="Verdana" w:hAnsi="Verdana" w:cs="Verdana"/>
          <w:sz w:val="24"/>
          <w:szCs w:val="20"/>
          <w:lang w:eastAsia="zh-CN"/>
        </w:rPr>
        <w:t xml:space="preserve"> Academy.</w:t>
      </w:r>
    </w:p>
    <w:p w14:paraId="4BC516BF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  <w:r w:rsidRPr="009E5946">
        <w:rPr>
          <w:rFonts w:ascii="Verdana" w:eastAsia="Verdana" w:hAnsi="Verdana" w:cs="Verdana"/>
          <w:sz w:val="20"/>
          <w:szCs w:val="20"/>
          <w:lang w:eastAsia="zh-CN"/>
        </w:rPr>
        <w:t>© All rights reserved.</w:t>
      </w:r>
    </w:p>
    <w:p w14:paraId="6306756D" w14:textId="77777777" w:rsidR="009E5946" w:rsidRPr="009E5946" w:rsidRDefault="009E5946" w:rsidP="009E5946">
      <w:pPr>
        <w:suppressAutoHyphens/>
        <w:spacing w:after="0" w:line="240" w:lineRule="auto"/>
        <w:jc w:val="center"/>
        <w:rPr>
          <w:rFonts w:ascii="Verdana" w:eastAsia="Verdana" w:hAnsi="Verdana" w:cs="Verdana"/>
          <w:sz w:val="20"/>
          <w:szCs w:val="20"/>
          <w:lang w:eastAsia="zh-CN"/>
        </w:rPr>
      </w:pPr>
    </w:p>
    <w:p w14:paraId="1B101645" w14:textId="53331CB2" w:rsidR="009E5946" w:rsidRDefault="009E5946"/>
    <w:p w14:paraId="6AE0CB61" w14:textId="4CE72599" w:rsidR="009E5946" w:rsidRDefault="009E5946"/>
    <w:p w14:paraId="5A9A4502" w14:textId="6B56432D" w:rsidR="009E5946" w:rsidRDefault="009E5946"/>
    <w:p w14:paraId="675C134D" w14:textId="525D57D9" w:rsidR="009E5946" w:rsidRDefault="009E5946"/>
    <w:p w14:paraId="620008BB" w14:textId="365BD32A" w:rsidR="009E5946" w:rsidRDefault="009E5946"/>
    <w:p w14:paraId="7BC0B4F1" w14:textId="2AEA74B8" w:rsidR="009E5946" w:rsidRDefault="009E5946"/>
    <w:p w14:paraId="7F8C715C" w14:textId="77777777" w:rsidR="009E5946" w:rsidRDefault="009E5946"/>
    <w:p w14:paraId="2BE56067" w14:textId="19B023F1" w:rsidR="009E5946" w:rsidRDefault="009E5946"/>
    <w:p w14:paraId="155F83D5" w14:textId="0C514D76" w:rsidR="009E5946" w:rsidRDefault="009E5946"/>
    <w:p w14:paraId="26155B7F" w14:textId="1C63D062" w:rsidR="009E5946" w:rsidRDefault="009E5946"/>
    <w:p w14:paraId="48078586" w14:textId="77777777" w:rsidR="009E5946" w:rsidRDefault="009E5946" w:rsidP="009E5946">
      <w:pPr>
        <w:numPr>
          <w:ilvl w:val="0"/>
          <w:numId w:val="1"/>
        </w:numPr>
        <w:tabs>
          <w:tab w:val="left" w:pos="432"/>
        </w:tabs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Introduction</w:t>
      </w:r>
    </w:p>
    <w:p w14:paraId="639A2E5C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CF1609B" w14:textId="10C0242B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is a specification for the exercise problems for the topic, Angular </w:t>
      </w:r>
      <w:r w:rsidR="00BF5EA6">
        <w:rPr>
          <w:rFonts w:ascii="Times New Roman" w:eastAsia="Times New Roman" w:hAnsi="Times New Roman" w:cs="Times New Roman"/>
          <w:sz w:val="24"/>
        </w:rPr>
        <w:t>Routing</w:t>
      </w:r>
      <w:r>
        <w:rPr>
          <w:rFonts w:ascii="Times New Roman" w:eastAsia="Times New Roman" w:hAnsi="Times New Roman" w:cs="Times New Roman"/>
          <w:sz w:val="24"/>
        </w:rPr>
        <w:t>. It tests the student's level of knowledge and understanding of the topic.</w:t>
      </w:r>
    </w:p>
    <w:p w14:paraId="4313E456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6D2BA2C3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consists of a set of problems that the student needs to solve and submit to the trainer, in the format specified in the Deliverable section of this document. </w:t>
      </w:r>
    </w:p>
    <w:p w14:paraId="3E1005C8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07BA95B6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exercise is to be performed only after the theory and workshop sessions of the </w:t>
      </w:r>
      <w:proofErr w:type="gramStart"/>
      <w:r>
        <w:rPr>
          <w:rFonts w:ascii="Times New Roman" w:eastAsia="Times New Roman" w:hAnsi="Times New Roman" w:cs="Times New Roman"/>
          <w:sz w:val="24"/>
        </w:rPr>
        <w:t>topic,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14:paraId="1C0E289B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663892B4" w14:textId="77777777" w:rsidR="009E5946" w:rsidRDefault="009E5946" w:rsidP="009E5946">
      <w:pPr>
        <w:numPr>
          <w:ilvl w:val="0"/>
          <w:numId w:val="2"/>
        </w:numPr>
        <w:tabs>
          <w:tab w:val="left" w:pos="432"/>
        </w:tabs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2360FFC6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286BC47" w14:textId="1794E37E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14:paraId="6D080E03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97FE46A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6C00608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AD22187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9094765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63C6005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9C6AE37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0C5822F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9266B2C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5E8140B" w14:textId="61EA4848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 xml:space="preserve">Problem 1: </w:t>
      </w:r>
    </w:p>
    <w:p w14:paraId="7B19B554" w14:textId="5884D657" w:rsidR="009E5946" w:rsidRDefault="00D67A55" w:rsidP="009E5946">
      <w:pPr>
        <w:suppressAutoHyphens/>
        <w:jc w:val="both"/>
      </w:pPr>
      <w:r>
        <w:rPr>
          <w:noProof/>
        </w:rPr>
        <w:drawing>
          <wp:inline distT="0" distB="0" distL="0" distR="0" wp14:anchorId="7B1F9D8C" wp14:editId="459FBBE7">
            <wp:extent cx="5943600" cy="7424420"/>
            <wp:effectExtent l="0" t="0" r="0" b="5080"/>
            <wp:docPr id="5605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4383" name="Picture 5605843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E36C" w14:textId="7F80544E" w:rsidR="009E5946" w:rsidRDefault="009E5946"/>
    <w:p w14:paraId="792F2ADF" w14:textId="2A5B1316" w:rsidR="00AF4733" w:rsidRDefault="00D67A55">
      <w:r>
        <w:rPr>
          <w:noProof/>
        </w:rPr>
        <w:lastRenderedPageBreak/>
        <w:drawing>
          <wp:inline distT="0" distB="0" distL="0" distR="0" wp14:anchorId="02F7FF93" wp14:editId="3235663B">
            <wp:extent cx="5943600" cy="7424420"/>
            <wp:effectExtent l="0" t="0" r="0" b="5080"/>
            <wp:docPr id="878324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4651" name="Picture 878324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E2B9" w14:textId="77777777" w:rsidR="008E4B45" w:rsidRDefault="008E4B45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79A20577" w14:textId="6BB19C1D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Features to be developed</w:t>
      </w:r>
    </w:p>
    <w:p w14:paraId="11F519FA" w14:textId="363294ED" w:rsidR="00E65B4B" w:rsidRPr="00E65B4B" w:rsidRDefault="00E65B4B" w:rsidP="00E65B4B">
      <w:pPr>
        <w:suppressAutoHyphens/>
        <w:rPr>
          <w:rFonts w:cstheme="minorHAnsi"/>
          <w:sz w:val="28"/>
          <w:szCs w:val="28"/>
          <w:shd w:val="clear" w:color="auto" w:fill="F7F7F8"/>
        </w:rPr>
      </w:pPr>
      <w:bookmarkStart w:id="0" w:name="_Hlk146934143"/>
      <w:r>
        <w:rPr>
          <w:rFonts w:cstheme="minorHAnsi"/>
          <w:sz w:val="28"/>
          <w:szCs w:val="28"/>
          <w:shd w:val="clear" w:color="auto" w:fill="F7F7F8"/>
        </w:rPr>
        <w:t>T</w:t>
      </w:r>
      <w:r w:rsidRPr="00E65B4B">
        <w:rPr>
          <w:rFonts w:cstheme="minorHAnsi"/>
          <w:sz w:val="28"/>
          <w:szCs w:val="28"/>
          <w:shd w:val="clear" w:color="auto" w:fill="F7F7F8"/>
        </w:rPr>
        <w:t xml:space="preserve">he Angular application comprises several components: a sidebar component, an </w:t>
      </w:r>
      <w:proofErr w:type="spellStart"/>
      <w:r w:rsidRPr="00E65B4B">
        <w:rPr>
          <w:rFonts w:cstheme="minorHAnsi"/>
          <w:sz w:val="28"/>
          <w:szCs w:val="28"/>
          <w:shd w:val="clear" w:color="auto" w:fill="F7F7F8"/>
        </w:rPr>
        <w:t>allJobs</w:t>
      </w:r>
      <w:proofErr w:type="spellEnd"/>
      <w:r w:rsidRPr="00E65B4B">
        <w:rPr>
          <w:rFonts w:cstheme="minorHAnsi"/>
          <w:sz w:val="28"/>
          <w:szCs w:val="28"/>
          <w:shd w:val="clear" w:color="auto" w:fill="F7F7F8"/>
        </w:rPr>
        <w:t xml:space="preserve"> component, a </w:t>
      </w:r>
      <w:proofErr w:type="spellStart"/>
      <w:r w:rsidRPr="00E65B4B">
        <w:rPr>
          <w:rFonts w:cstheme="minorHAnsi"/>
          <w:sz w:val="28"/>
          <w:szCs w:val="28"/>
          <w:shd w:val="clear" w:color="auto" w:fill="F7F7F8"/>
        </w:rPr>
        <w:t>myApplications</w:t>
      </w:r>
      <w:proofErr w:type="spellEnd"/>
      <w:r w:rsidRPr="00E65B4B">
        <w:rPr>
          <w:rFonts w:cstheme="minorHAnsi"/>
          <w:sz w:val="28"/>
          <w:szCs w:val="28"/>
          <w:shd w:val="clear" w:color="auto" w:fill="F7F7F8"/>
        </w:rPr>
        <w:t xml:space="preserve"> component, a header component, and a footer component. When a user clicks the "Jobs" link in the sidebar, they will be directed to the </w:t>
      </w:r>
      <w:proofErr w:type="spellStart"/>
      <w:r w:rsidRPr="00E65B4B">
        <w:rPr>
          <w:rFonts w:cstheme="minorHAnsi"/>
          <w:sz w:val="28"/>
          <w:szCs w:val="28"/>
          <w:shd w:val="clear" w:color="auto" w:fill="F7F7F8"/>
        </w:rPr>
        <w:t>allJobs</w:t>
      </w:r>
      <w:proofErr w:type="spellEnd"/>
      <w:r w:rsidRPr="00E65B4B">
        <w:rPr>
          <w:rFonts w:cstheme="minorHAnsi"/>
          <w:sz w:val="28"/>
          <w:szCs w:val="28"/>
          <w:shd w:val="clear" w:color="auto" w:fill="F7F7F8"/>
        </w:rPr>
        <w:t xml:space="preserve"> component, where all available jobs are displayed. Conversely, if a user clicks the "Applications" link in the sidebar, they will be redirected to the </w:t>
      </w:r>
      <w:proofErr w:type="spellStart"/>
      <w:r w:rsidRPr="00E65B4B">
        <w:rPr>
          <w:rFonts w:cstheme="minorHAnsi"/>
          <w:sz w:val="28"/>
          <w:szCs w:val="28"/>
          <w:shd w:val="clear" w:color="auto" w:fill="F7F7F8"/>
        </w:rPr>
        <w:t>myApplications</w:t>
      </w:r>
      <w:proofErr w:type="spellEnd"/>
      <w:r w:rsidRPr="00E65B4B">
        <w:rPr>
          <w:rFonts w:cstheme="minorHAnsi"/>
          <w:sz w:val="28"/>
          <w:szCs w:val="28"/>
          <w:shd w:val="clear" w:color="auto" w:fill="F7F7F8"/>
        </w:rPr>
        <w:t xml:space="preserve"> component, where a list of all the jobs they have applied for is presented.</w:t>
      </w:r>
    </w:p>
    <w:bookmarkEnd w:id="0"/>
    <w:p w14:paraId="32C449EE" w14:textId="77777777" w:rsidR="00E65B4B" w:rsidRPr="00E65B4B" w:rsidRDefault="00E65B4B" w:rsidP="00E65B4B">
      <w:pPr>
        <w:tabs>
          <w:tab w:val="left" w:pos="432"/>
        </w:tabs>
        <w:spacing w:after="0" w:line="240" w:lineRule="auto"/>
        <w:ind w:left="432"/>
        <w:rPr>
          <w:rFonts w:ascii="Times New Roman" w:eastAsia="Times New Roman" w:hAnsi="Times New Roman" w:cs="Times New Roman"/>
          <w:b/>
          <w:sz w:val="40"/>
        </w:rPr>
      </w:pPr>
    </w:p>
    <w:p w14:paraId="2FB73E42" w14:textId="3661097A" w:rsidR="005606CB" w:rsidRDefault="005606CB" w:rsidP="005606CB">
      <w:pPr>
        <w:numPr>
          <w:ilvl w:val="0"/>
          <w:numId w:val="6"/>
        </w:numPr>
        <w:tabs>
          <w:tab w:val="left" w:pos="432"/>
        </w:tabs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Deliverable</w:t>
      </w:r>
    </w:p>
    <w:p w14:paraId="3FA798FC" w14:textId="1BA4C701" w:rsidR="00307179" w:rsidRDefault="00307179" w:rsidP="00307179">
      <w:pPr>
        <w:tabs>
          <w:tab w:val="left" w:pos="432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41F2838" w14:textId="77777777" w:rsidR="00307179" w:rsidRPr="00307179" w:rsidRDefault="00307179" w:rsidP="00307179">
      <w:pPr>
        <w:rPr>
          <w:rFonts w:ascii="Times New Roman" w:eastAsia="Times New Roman" w:hAnsi="Times New Roman" w:cs="Times New Roman"/>
          <w:sz w:val="24"/>
        </w:rPr>
      </w:pPr>
      <w:r w:rsidRPr="00307179">
        <w:rPr>
          <w:rFonts w:ascii="Times New Roman" w:eastAsia="Times New Roman" w:hAnsi="Times New Roman" w:cs="Times New Roman"/>
          <w:sz w:val="24"/>
        </w:rPr>
        <w:t>The entire program should be developed in a single Basic Angular application and delivered as a git hub link.</w:t>
      </w:r>
    </w:p>
    <w:p w14:paraId="1C175A8E" w14:textId="4F711354" w:rsidR="009E5946" w:rsidRDefault="009E5946" w:rsidP="00307179">
      <w:pPr>
        <w:tabs>
          <w:tab w:val="left" w:pos="72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FF65CF" w14:textId="77777777" w:rsidR="00BF5EA6" w:rsidRPr="00307179" w:rsidRDefault="00BF5EA6" w:rsidP="00307179">
      <w:pPr>
        <w:tabs>
          <w:tab w:val="left" w:pos="72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6F9B9CD" w14:textId="77777777" w:rsidR="009E5946" w:rsidRDefault="009E5946" w:rsidP="009E5946">
      <w:pPr>
        <w:numPr>
          <w:ilvl w:val="0"/>
          <w:numId w:val="6"/>
        </w:numPr>
        <w:tabs>
          <w:tab w:val="left" w:pos="432"/>
        </w:tabs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Demo</w:t>
      </w:r>
    </w:p>
    <w:p w14:paraId="7559BA7F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E548FDA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14:paraId="5D1F5F75" w14:textId="77777777" w:rsidR="009E5946" w:rsidRDefault="009E5946" w:rsidP="009E5946">
      <w:pPr>
        <w:numPr>
          <w:ilvl w:val="0"/>
          <w:numId w:val="7"/>
        </w:numPr>
        <w:tabs>
          <w:tab w:val="left" w:pos="432"/>
        </w:tabs>
        <w:spacing w:after="0" w:line="240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179DED5D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0A7C4CE" w14:textId="77777777" w:rsidR="009E5946" w:rsidRDefault="009E5946" w:rsidP="009E594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 Angular components. Please make sure you have gained enough confidence to move on.</w:t>
      </w:r>
    </w:p>
    <w:p w14:paraId="5F35D944" w14:textId="77777777" w:rsidR="009E5946" w:rsidRDefault="009E5946" w:rsidP="009E594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5F0D0CAD" w14:textId="1B7C0145" w:rsidR="009E5946" w:rsidRDefault="009E5946"/>
    <w:sectPr w:rsidR="009E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 w15:restartNumberingAfterBreak="0">
    <w:nsid w:val="1AF87795"/>
    <w:multiLevelType w:val="singleLevel"/>
    <w:tmpl w:val="1AF877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num w:numId="1" w16cid:durableId="1454597122">
    <w:abstractNumId w:val="3"/>
  </w:num>
  <w:num w:numId="2" w16cid:durableId="278806567">
    <w:abstractNumId w:val="2"/>
  </w:num>
  <w:num w:numId="3" w16cid:durableId="1577090319">
    <w:abstractNumId w:val="5"/>
  </w:num>
  <w:num w:numId="4" w16cid:durableId="1213931280">
    <w:abstractNumId w:val="1"/>
  </w:num>
  <w:num w:numId="5" w16cid:durableId="416757442">
    <w:abstractNumId w:val="0"/>
  </w:num>
  <w:num w:numId="6" w16cid:durableId="1416979001">
    <w:abstractNumId w:val="4"/>
  </w:num>
  <w:num w:numId="7" w16cid:durableId="621232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46"/>
    <w:rsid w:val="000232FF"/>
    <w:rsid w:val="000C15BF"/>
    <w:rsid w:val="002D6A01"/>
    <w:rsid w:val="00307179"/>
    <w:rsid w:val="005606CB"/>
    <w:rsid w:val="00622128"/>
    <w:rsid w:val="00667929"/>
    <w:rsid w:val="008E4B45"/>
    <w:rsid w:val="00941A58"/>
    <w:rsid w:val="009E5946"/>
    <w:rsid w:val="00A6232D"/>
    <w:rsid w:val="00AF4733"/>
    <w:rsid w:val="00BF5EA6"/>
    <w:rsid w:val="00C815D1"/>
    <w:rsid w:val="00CC5053"/>
    <w:rsid w:val="00D67A55"/>
    <w:rsid w:val="00E65B4B"/>
    <w:rsid w:val="00F1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F3A5"/>
  <w15:chartTrackingRefBased/>
  <w15:docId w15:val="{7A14E02E-030B-4FD3-9DD7-EA0540D7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9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09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42641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80877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8397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22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252824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6698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543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875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369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418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ASIKH K A</cp:lastModifiedBy>
  <cp:revision>11</cp:revision>
  <dcterms:created xsi:type="dcterms:W3CDTF">2023-09-16T06:38:00Z</dcterms:created>
  <dcterms:modified xsi:type="dcterms:W3CDTF">2024-05-26T12:35:00Z</dcterms:modified>
</cp:coreProperties>
</file>